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BE134">
      <w:pPr>
        <w:pStyle w:val="36"/>
      </w:pPr>
      <w:r>
        <w:t>PALAK BARSAIYAN</w:t>
      </w:r>
    </w:p>
    <w:p w14:paraId="410AD41C">
      <w:r>
        <w:t>Ghaziabad, Uttar Pradesh | 9336197341 | palakbarsaiyan@gmail.com</w:t>
      </w:r>
    </w:p>
    <w:p w14:paraId="30AADDE2">
      <w:r>
        <w:t>LinkedIn: https://www.linkedin.com/in/palak-barsaiyan/</w:t>
      </w:r>
    </w:p>
    <w:p w14:paraId="3B8D09B6">
      <w:pPr>
        <w:pStyle w:val="2"/>
      </w:pPr>
      <w:r>
        <w:t>GAME DEVELOPER &amp; GAME DESIGNER</w:t>
      </w:r>
    </w:p>
    <w:p w14:paraId="45B5220A">
      <w:r>
        <w:t>Creative and technically skilled Game Developer specializing in Unity-based game development. Experienced in designing gameplay systems, character mechanics, and interactive environments. Passionate about building immersive player experiences and exploring Augmented Reality applications.</w:t>
      </w:r>
      <w:bookmarkStart w:id="0" w:name="_GoBack"/>
      <w:bookmarkEnd w:id="0"/>
    </w:p>
    <w:p w14:paraId="5A9FD02E">
      <w:pPr>
        <w:pStyle w:val="2"/>
      </w:pPr>
      <w:r>
        <w:t>EDUCATION</w:t>
      </w:r>
    </w:p>
    <w:p w14:paraId="4F944530">
      <w:pPr>
        <w:rPr>
          <w:rFonts w:hint="default"/>
          <w:lang w:val="en-US"/>
        </w:rPr>
      </w:pPr>
      <w:r>
        <w:t>B.Tech – Computer Science Engineering (AI &amp; ML), Ajay Kumar Garg Engineering College, Ghaziabad (2024 – Present) | CGPA: 9.</w:t>
      </w:r>
      <w:r>
        <w:rPr>
          <w:rFonts w:hint="default"/>
          <w:lang w:val="en-US"/>
        </w:rPr>
        <w:t>41</w:t>
      </w:r>
    </w:p>
    <w:p w14:paraId="046B6D26">
      <w:r>
        <w:t>Class XII – Seth M.R. Jaipuria School, Orai | 96.6%</w:t>
      </w:r>
    </w:p>
    <w:p w14:paraId="5F281CA0">
      <w:pPr>
        <w:pStyle w:val="2"/>
      </w:pPr>
      <w:r>
        <w:t>TECHNICAL SKILLS</w:t>
      </w:r>
    </w:p>
    <w:p w14:paraId="6BFF0CBD">
      <w:r>
        <w:t>Game Engine: Unity</w:t>
      </w:r>
    </w:p>
    <w:p w14:paraId="3173D241">
      <w:pPr>
        <w:rPr>
          <w:rFonts w:hint="default"/>
          <w:lang w:val="en-US"/>
        </w:rPr>
      </w:pPr>
      <w:r>
        <w:t>Programming Languages: C#, C++, Python</w:t>
      </w:r>
      <w:r>
        <w:rPr>
          <w:rFonts w:hint="default"/>
          <w:lang w:val="en-US"/>
        </w:rPr>
        <w:t>,Java</w:t>
      </w:r>
    </w:p>
    <w:p w14:paraId="05C1302D">
      <w:r>
        <w:t>3D Tools: Blender</w:t>
      </w:r>
    </w:p>
    <w:p w14:paraId="6A6ECE1B">
      <w:r>
        <w:t>Game Development: Gameplay Mechanics, Level Design, UI Systems, Character Controllers</w:t>
      </w:r>
    </w:p>
    <w:p w14:paraId="7D07035B">
      <w:r>
        <w:t>AR Development: Plane Detection, Image Tracking (AR Foundation)</w:t>
      </w:r>
    </w:p>
    <w:p w14:paraId="376DBA2F">
      <w:r>
        <w:t>Tools: Git (Basic), Game Testing, Debugging</w:t>
      </w:r>
    </w:p>
    <w:p w14:paraId="2E006BBE">
      <w:pPr>
        <w:pStyle w:val="2"/>
      </w:pPr>
      <w:r>
        <w:t>PROJECTS</w:t>
      </w:r>
    </w:p>
    <w:p w14:paraId="3BF009A4">
      <w:r>
        <w:t>Stellar Burnout – PC Platformer Game | Unity, C#</w:t>
      </w:r>
    </w:p>
    <w:p w14:paraId="2ECF4988">
      <w:r>
        <w:t>• Developed a platformer game with mechanics where the player switches between light and dark environments.</w:t>
      </w:r>
    </w:p>
    <w:p w14:paraId="40560938">
      <w:r>
        <w:t>• Implemented player movement, physics interactions, and environmental gameplay mechanics.</w:t>
      </w:r>
    </w:p>
    <w:p w14:paraId="31760258">
      <w:r>
        <w:t>• Designed engaging levels focusing on pacing and challenge progression.</w:t>
      </w:r>
    </w:p>
    <w:p w14:paraId="5268C36C">
      <w:r>
        <w:t>• Project Link: https://arnavonawhim.itch.io/stellar-burnout</w:t>
      </w:r>
    </w:p>
    <w:p w14:paraId="175E57B1">
      <w:pPr>
        <w:rPr>
          <w:rFonts w:hint="default"/>
          <w:lang w:val="en-US"/>
        </w:rPr>
      </w:pPr>
      <w:r>
        <w:t>Character Customizer System | Unity, C#</w:t>
      </w:r>
      <w:r>
        <w:rPr>
          <w:rFonts w:hint="default"/>
          <w:lang w:val="en-US"/>
        </w:rPr>
        <w:t xml:space="preserve"> | Blender</w:t>
      </w:r>
    </w:p>
    <w:p w14:paraId="15631C05">
      <w:r>
        <w:t>• Developed a modular character customization system allowing players to change clothes and appearance.</w:t>
      </w:r>
    </w:p>
    <w:p w14:paraId="1AF3EECB">
      <w:r>
        <w:t>• Implemented UI-driven customization and real-time model updates.</w:t>
      </w:r>
    </w:p>
    <w:p w14:paraId="4047FCCB">
      <w:r>
        <w:t>• Designed system architecture to support multiple customization assets.</w:t>
      </w:r>
    </w:p>
    <w:p w14:paraId="373CD963">
      <w:r>
        <w:t>Augmented Reality Experiments | Unity, AR Foundation</w:t>
      </w:r>
    </w:p>
    <w:p w14:paraId="6EE74564">
      <w:r>
        <w:t>• Developed small AR applications using plane detection and image tracking.</w:t>
      </w:r>
    </w:p>
    <w:p w14:paraId="02E5BBDB">
      <w:r>
        <w:t>• Implemented object placement and interactive AR elements in real-world environments.</w:t>
      </w:r>
    </w:p>
    <w:p w14:paraId="7A527CF8">
      <w:r>
        <w:t>Small Game Prototypes</w:t>
      </w:r>
    </w:p>
    <w:p w14:paraId="15927782">
      <w:r>
        <w:t>• Built multiple small game prototypes to experiment with gameplay mechanics, UI systems, and player interactions.</w:t>
      </w:r>
    </w:p>
    <w:p w14:paraId="3844E6FA">
      <w:r>
        <w:t>• Focused on rapid prototyping and iterative gameplay design.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25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Palak Barsaiyan</cp:lastModifiedBy>
  <dcterms:modified xsi:type="dcterms:W3CDTF">2026-03-15T17:51:00Z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FB1365DE74914A45841846855327AF53_12</vt:lpwstr>
  </property>
</Properties>
</file>